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B9220">
      <w:pPr>
        <w:pStyle w:val="31"/>
      </w:pPr>
      <w:r>
        <w:t>Product Owner Task Priority Document with User Stories (Sprint 1)</w:t>
      </w:r>
    </w:p>
    <w:p w14:paraId="0447F52B">
      <w:pPr>
        <w:pStyle w:val="3"/>
      </w:pPr>
      <w:r>
        <w:t>Sprint 1 Goal</w:t>
      </w:r>
    </w:p>
    <w:p w14:paraId="53316702">
      <w:r>
        <w:t>Deliver a functional prototype including core modules (Listening, Speaking</w:t>
      </w:r>
      <w:r>
        <w:rPr>
          <w:rFonts w:hint="default"/>
          <w:lang w:val="en-US"/>
        </w:rPr>
        <w:t>, Writing, Reading</w:t>
      </w:r>
      <w:r>
        <w:t>), basic user authentication, and initial UI structure.</w:t>
      </w:r>
    </w:p>
    <w:p w14:paraId="26A7249B">
      <w:pPr>
        <w:pStyle w:val="3"/>
      </w:pPr>
      <w:r>
        <w:t>P0 (Must Have - Critical)</w:t>
      </w:r>
    </w:p>
    <w:p w14:paraId="029603CA">
      <w:r>
        <w:t>- As a user, I want to access a homepage so that I can navigate the platform.</w:t>
      </w:r>
    </w:p>
    <w:p w14:paraId="1B3EE1C7">
      <w:r>
        <w:t>- As a user, I want to register and log in so that I can access personalized features.</w:t>
      </w:r>
    </w:p>
    <w:p w14:paraId="567412E9">
      <w:r>
        <w:t>- As a user, I want to use the listening module so that I can practice listening skills.</w:t>
      </w:r>
    </w:p>
    <w:p w14:paraId="04673895">
      <w:r>
        <w:t>- As a user, I want to use the speaking module so that I can practice speaking skills.</w:t>
      </w:r>
    </w:p>
    <w:p w14:paraId="644571CC">
      <w:r>
        <w:t>- As a user, I want a consistent UI so that I can easily use the system.</w:t>
      </w:r>
    </w:p>
    <w:p w14:paraId="59AB8345">
      <w:pPr>
        <w:pStyle w:val="3"/>
      </w:pPr>
      <w:r>
        <w:t>P1 (Should Have - Important)</w:t>
      </w:r>
    </w:p>
    <w:p w14:paraId="05DD658E">
      <w:r>
        <w:t>- As a user, I want to access reading materials so that I can improve reading skills.</w:t>
      </w:r>
    </w:p>
    <w:p w14:paraId="68503FC7">
      <w:r>
        <w:t>- As a user, I want to practice writing so that I can improve writing skills.</w:t>
      </w:r>
    </w:p>
    <w:p w14:paraId="08B51B21">
      <w:r>
        <w:t xml:space="preserve">- As a user, I want to practice </w:t>
      </w:r>
      <w:r>
        <w:rPr>
          <w:rFonts w:hint="default"/>
          <w:lang w:val="en-US"/>
        </w:rPr>
        <w:t xml:space="preserve">listening </w:t>
      </w:r>
      <w:r>
        <w:t xml:space="preserve">so that I can improve </w:t>
      </w:r>
      <w:r>
        <w:rPr>
          <w:rFonts w:hint="default"/>
          <w:lang w:val="en-US"/>
        </w:rPr>
        <w:t>listening</w:t>
      </w:r>
      <w:r>
        <w:t xml:space="preserve"> skills.</w:t>
      </w:r>
    </w:p>
    <w:p w14:paraId="4213C98D">
      <w:r>
        <w:t xml:space="preserve">- As a user, I want to practice </w:t>
      </w:r>
      <w:r>
        <w:rPr>
          <w:rFonts w:hint="default"/>
          <w:lang w:val="en-US"/>
        </w:rPr>
        <w:t>speaking</w:t>
      </w:r>
      <w:r>
        <w:t xml:space="preserve"> so that I can improve </w:t>
      </w:r>
      <w:r>
        <w:rPr>
          <w:rFonts w:hint="default"/>
          <w:lang w:val="en-US"/>
        </w:rPr>
        <w:t>speaking</w:t>
      </w:r>
      <w:r>
        <w:t xml:space="preserve"> skills.</w:t>
      </w:r>
    </w:p>
    <w:p w14:paraId="117D71FA">
      <w:r>
        <w:t>- As a user, I want a well-designed interface so that I have a better experience.</w:t>
      </w:r>
      <w:bookmarkStart w:id="0" w:name="_GoBack"/>
      <w:bookmarkEnd w:id="0"/>
    </w:p>
    <w:p w14:paraId="2C20044E">
      <w:r>
        <w:t>- As a user, I want error messages during login so that I know what went wrong.</w:t>
      </w:r>
    </w:p>
    <w:p w14:paraId="2A9710EB">
      <w:pPr>
        <w:pStyle w:val="3"/>
      </w:pPr>
      <w:r>
        <w:t>P2 (Nice to Have - Optional)</w:t>
      </w:r>
    </w:p>
    <w:p w14:paraId="067007F4">
      <w:r>
        <w:t>- As a user, I want advanced UI animations so that the app feels modern.</w:t>
      </w:r>
    </w:p>
    <w:p w14:paraId="6A8B14C1">
      <w:r>
        <w:t>- As a user, I want enhanced features in listening and speaking so that learning is more effective.</w:t>
      </w:r>
    </w:p>
    <w:p w14:paraId="5EF412EB">
      <w:r>
        <w:t xml:space="preserve">- As a user, I want enhanced features in </w:t>
      </w:r>
      <w:r>
        <w:rPr>
          <w:rFonts w:hint="default"/>
          <w:lang w:val="en-US"/>
        </w:rPr>
        <w:t>reading</w:t>
      </w:r>
      <w:r>
        <w:t xml:space="preserve"> and </w:t>
      </w:r>
      <w:r>
        <w:rPr>
          <w:rFonts w:hint="default"/>
          <w:lang w:val="en-US"/>
        </w:rPr>
        <w:t>writing</w:t>
      </w:r>
      <w:r>
        <w:t xml:space="preserve"> so that learning is more effective.</w:t>
      </w:r>
    </w:p>
    <w:p w14:paraId="57A0DFF5">
      <w:r>
        <w:t>- As a user, I want faster performance so that I can use the app smoothly.</w:t>
      </w:r>
    </w:p>
    <w:p w14:paraId="1DCDCB07">
      <w:r>
        <w:t>- As a user, I want improved UX details so that the system is easier to use.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E7F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t1empo</cp:lastModifiedBy>
  <dcterms:modified xsi:type="dcterms:W3CDTF">2026-03-18T00:10:44Z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C1324322E1B022F5047DB969DFD516E4_42</vt:lpwstr>
  </property>
</Properties>
</file>